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framePr w:hRule="auto" w:wrap="auto" w:vAnchor="margin" w:hAnchor="text" w:yAlign="inlin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  <w:lang w:val="en-US"/>
        </w:rPr>
        <w:t>20-dars: Takrorlash(1</w:t>
      </w:r>
      <w:r>
        <w:rPr>
          <w:rFonts w:hint="default"/>
          <w:b/>
          <w:bCs/>
          <w:sz w:val="36"/>
          <w:szCs w:val="36"/>
          <w:rtl w:val="0"/>
          <w:lang w:val="en-US"/>
        </w:rPr>
        <w:t>6</w:t>
      </w:r>
      <w:r>
        <w:rPr>
          <w:b/>
          <w:bCs/>
          <w:sz w:val="36"/>
          <w:szCs w:val="36"/>
          <w:rtl w:val="0"/>
          <w:lang w:val="en-US"/>
        </w:rPr>
        <w:t>-19)</w:t>
      </w:r>
    </w:p>
    <w:p>
      <w:pPr>
        <w:framePr w:hRule="auto" w:wrap="auto" w:vAnchor="margin" w:hAnchor="text" w:yAlign="inline"/>
        <w:jc w:val="center"/>
        <w:rPr>
          <w:sz w:val="32"/>
          <w:szCs w:val="32"/>
        </w:rPr>
      </w:pP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drawing>
          <wp:inline distT="0" distB="0" distL="0" distR="0">
            <wp:extent cx="1830705" cy="1029335"/>
            <wp:effectExtent l="0" t="0" r="0" b="0"/>
            <wp:docPr id="1073741825" name="officeArt object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0705" cy="10293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framePr w:hRule="auto" w:wrap="auto" w:vAnchor="margin" w:hAnchor="text" w:yAlign="inline"/>
        <w:numPr>
          <w:ilvl w:val="0"/>
          <w:numId w:val="1"/>
        </w:numPr>
        <w:bidi w:val="0"/>
        <w:ind w:right="0"/>
        <w:jc w:val="left"/>
        <w:rPr>
          <w:sz w:val="32"/>
          <w:szCs w:val="32"/>
          <w:rtl w:val="0"/>
          <w:lang w:val="en-US"/>
        </w:rPr>
      </w:pPr>
      <w:r>
        <w:rPr>
          <w:sz w:val="32"/>
          <w:szCs w:val="32"/>
          <w:rtl w:val="0"/>
          <w:lang w:val="en-US"/>
        </w:rPr>
        <w:t xml:space="preserve">HTMLda jadval ochish uchun qaysi tegdan </w:t>
      </w:r>
      <w:r>
        <w:rPr>
          <w:sz w:val="28"/>
          <w:szCs w:val="28"/>
          <w:rtl w:val="0"/>
          <w:lang w:val="en-US"/>
        </w:rPr>
        <w:t>foydalaniladi</w:t>
      </w:r>
      <w:r>
        <w:rPr>
          <w:sz w:val="32"/>
          <w:szCs w:val="32"/>
          <w:rtl w:val="0"/>
          <w:lang w:val="en-US"/>
        </w:rPr>
        <w:t xml:space="preserve"> ?</w:t>
      </w:r>
    </w:p>
    <w:p>
      <w:pPr>
        <w:framePr w:hRule="auto" w:wrap="auto" w:vAnchor="margin" w:hAnchor="text" w:yAlign="inline"/>
        <w:numPr>
          <w:ilvl w:val="0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&lt;Img/&gt;</w:t>
      </w:r>
    </w:p>
    <w:p>
      <w:pPr>
        <w:framePr w:hRule="auto" w:wrap="auto" w:vAnchor="margin" w:hAnchor="text" w:yAlign="inline"/>
        <w:numPr>
          <w:ilvl w:val="0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&lt;Table/&gt;</w:t>
      </w:r>
    </w:p>
    <w:p>
      <w:pPr>
        <w:framePr w:hRule="auto" w:wrap="auto" w:vAnchor="margin" w:hAnchor="text" w:yAlign="inline"/>
        <w:numPr>
          <w:ilvl w:val="0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&lt;td/&gt;</w:t>
      </w:r>
    </w:p>
    <w:p>
      <w:pPr>
        <w:framePr w:hRule="auto" w:wrap="auto" w:vAnchor="margin" w:hAnchor="text" w:yAlign="inline"/>
        <w:numPr>
          <w:ilvl w:val="0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&lt;strong/&gt;</w:t>
      </w:r>
    </w:p>
    <w:p>
      <w:pPr>
        <w:framePr w:hRule="auto" w:wrap="auto" w:vAnchor="margin" w:hAnchor="text" w:yAlign="inline"/>
        <w:numPr>
          <w:ilvl w:val="0"/>
          <w:numId w:val="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HTML jadvalda yang qator ochish uchun qaysi tegdan </w:t>
      </w:r>
      <w:r>
        <w:rPr>
          <w:sz w:val="28"/>
          <w:szCs w:val="28"/>
          <w:rtl w:val="0"/>
          <w:lang w:val="en-US"/>
        </w:rPr>
        <w:t>foydalaniladi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 ?</w:t>
      </w:r>
    </w:p>
    <w:p>
      <w:pPr>
        <w:framePr w:hRule="auto" w:wrap="auto" w:vAnchor="margin" w:hAnchor="text" w:yAlign="inline"/>
        <w:numPr>
          <w:ilvl w:val="0"/>
          <w:numId w:val="4"/>
        </w:numPr>
        <w:bidi w:val="0"/>
        <w:ind w:right="0"/>
        <w:jc w:val="left"/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</w:pPr>
      <w:r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  <w:t>&lt;td/&gt;</w:t>
      </w:r>
    </w:p>
    <w:p>
      <w:pPr>
        <w:framePr w:hRule="auto" w:wrap="auto" w:vAnchor="margin" w:hAnchor="text" w:yAlign="inline"/>
        <w:numPr>
          <w:ilvl w:val="0"/>
          <w:numId w:val="4"/>
        </w:numPr>
        <w:bidi w:val="0"/>
        <w:ind w:right="0"/>
        <w:jc w:val="left"/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</w:pPr>
      <w:r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  <w:t>&lt;tr/&gt;</w:t>
      </w:r>
    </w:p>
    <w:p>
      <w:pPr>
        <w:framePr w:hRule="auto" w:wrap="auto" w:vAnchor="margin" w:hAnchor="text" w:yAlign="inline"/>
        <w:numPr>
          <w:ilvl w:val="0"/>
          <w:numId w:val="4"/>
        </w:numPr>
        <w:bidi w:val="0"/>
        <w:ind w:right="0"/>
        <w:jc w:val="left"/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</w:pPr>
      <w:r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  <w:t>&lt;th/&gt;</w:t>
      </w:r>
    </w:p>
    <w:p>
      <w:pPr>
        <w:framePr w:hRule="auto" w:wrap="auto" w:vAnchor="margin" w:hAnchor="text" w:yAlign="inline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caps w:val="0"/>
          <w:smallCaps w:val="0"/>
          <w:outline w:val="0"/>
          <w:color w:val="333333"/>
          <w:spacing w:val="0"/>
          <w:sz w:val="28"/>
          <w:szCs w:val="28"/>
          <w:u w:color="333333"/>
          <w:shd w:val="clear" w:color="auto" w:fill="FFFFFF"/>
          <w:rtl w:val="0"/>
          <w:lang w:val="en-US"/>
        </w:rPr>
        <w:t> &lt;table/&gt;</w:t>
      </w:r>
    </w:p>
    <w:p>
      <w:pPr>
        <w:framePr w:hRule="auto" w:wrap="auto" w:vAnchor="margin" w:hAnchor="text" w:yAlign="inline"/>
        <w:numPr>
          <w:ilvl w:val="0"/>
          <w:numId w:val="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HTML jadvalda yangi katakcha(yacheyka) ochish uchun qaysi tegdan </w:t>
      </w:r>
      <w:r>
        <w:rPr>
          <w:sz w:val="28"/>
          <w:szCs w:val="28"/>
          <w:rtl w:val="0"/>
          <w:lang w:val="en-US"/>
        </w:rPr>
        <w:t>foydalaniladi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 ?</w:t>
      </w:r>
    </w:p>
    <w:p>
      <w:pPr>
        <w:framePr w:hRule="auto" w:wrap="auto" w:vAnchor="margin" w:hAnchor="text" w:yAlign="inline"/>
        <w:numPr>
          <w:ilvl w:val="0"/>
          <w:numId w:val="6"/>
        </w:numPr>
        <w:bidi w:val="0"/>
        <w:ind w:right="0"/>
        <w:jc w:val="left"/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</w:pPr>
      <w:r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  <w:t>&lt;td/&gt;</w:t>
      </w:r>
    </w:p>
    <w:p>
      <w:pPr>
        <w:framePr w:hRule="auto" w:wrap="auto" w:vAnchor="margin" w:hAnchor="text" w:yAlign="inline"/>
        <w:numPr>
          <w:ilvl w:val="0"/>
          <w:numId w:val="4"/>
        </w:numPr>
        <w:bidi w:val="0"/>
        <w:ind w:right="0"/>
        <w:jc w:val="left"/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</w:pPr>
      <w:r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  <w:t>&lt;tr/&gt;</w:t>
      </w:r>
    </w:p>
    <w:p>
      <w:pPr>
        <w:framePr w:hRule="auto" w:wrap="auto" w:vAnchor="margin" w:hAnchor="text" w:yAlign="inline"/>
        <w:numPr>
          <w:ilvl w:val="0"/>
          <w:numId w:val="4"/>
        </w:numPr>
        <w:bidi w:val="0"/>
        <w:ind w:right="0"/>
        <w:jc w:val="left"/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</w:pPr>
      <w:r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  <w:t>&lt;th/&gt;</w:t>
      </w:r>
    </w:p>
    <w:p>
      <w:pPr>
        <w:framePr w:hRule="auto" w:wrap="auto" w:vAnchor="margin" w:hAnchor="text" w:yAlign="inline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caps w:val="0"/>
          <w:smallCaps w:val="0"/>
          <w:outline w:val="0"/>
          <w:color w:val="333333"/>
          <w:spacing w:val="0"/>
          <w:sz w:val="28"/>
          <w:szCs w:val="28"/>
          <w:u w:color="333333"/>
          <w:shd w:val="clear" w:color="auto" w:fill="FFFFFF"/>
          <w:rtl w:val="0"/>
          <w:lang w:val="en-US"/>
        </w:rPr>
        <w:t> &lt;table/&gt;</w:t>
      </w:r>
    </w:p>
    <w:p>
      <w:pPr>
        <w:framePr w:hRule="auto" w:wrap="auto" w:vAnchor="margin" w:hAnchor="text" w:yAlign="inline"/>
        <w:numPr>
          <w:ilvl w:val="0"/>
          <w:numId w:val="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HTML jadvalda sarlavha qo’shish uchun qaysi tegdan foydalaniladi ?</w:t>
      </w:r>
    </w:p>
    <w:p>
      <w:pPr>
        <w:framePr w:hRule="auto" w:wrap="auto" w:vAnchor="margin" w:hAnchor="text" w:yAlign="inline"/>
        <w:numPr>
          <w:ilvl w:val="0"/>
          <w:numId w:val="8"/>
        </w:numPr>
        <w:bidi w:val="0"/>
        <w:ind w:right="0"/>
        <w:jc w:val="left"/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</w:pPr>
      <w:r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  <w:t>&lt;td/&gt;</w:t>
      </w:r>
    </w:p>
    <w:p>
      <w:pPr>
        <w:framePr w:hRule="auto" w:wrap="auto" w:vAnchor="margin" w:hAnchor="text" w:yAlign="inline"/>
        <w:numPr>
          <w:ilvl w:val="0"/>
          <w:numId w:val="4"/>
        </w:numPr>
        <w:bidi w:val="0"/>
        <w:ind w:right="0"/>
        <w:jc w:val="left"/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</w:pPr>
      <w:r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  <w:t>&lt;tr/&gt;</w:t>
      </w:r>
    </w:p>
    <w:p>
      <w:pPr>
        <w:framePr w:hRule="auto" w:wrap="auto" w:vAnchor="margin" w:hAnchor="text" w:yAlign="inline"/>
        <w:numPr>
          <w:ilvl w:val="0"/>
          <w:numId w:val="4"/>
        </w:numPr>
        <w:bidi w:val="0"/>
        <w:ind w:right="0"/>
        <w:jc w:val="left"/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</w:pPr>
      <w:r>
        <w:rPr>
          <w:outline w:val="0"/>
          <w:color w:val="333333"/>
          <w:sz w:val="28"/>
          <w:szCs w:val="28"/>
          <w:u w:color="333333"/>
          <w:shd w:val="clear" w:color="auto" w:fill="FFFFFF"/>
          <w:rtl w:val="0"/>
          <w:lang w:val="en-US"/>
        </w:rPr>
        <w:t>&lt;th/&gt;</w:t>
      </w:r>
    </w:p>
    <w:p>
      <w:pPr>
        <w:framePr w:hRule="auto" w:wrap="auto" w:vAnchor="margin" w:hAnchor="text" w:yAlign="inline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caps w:val="0"/>
          <w:smallCaps w:val="0"/>
          <w:outline w:val="0"/>
          <w:color w:val="333333"/>
          <w:spacing w:val="0"/>
          <w:sz w:val="28"/>
          <w:szCs w:val="28"/>
          <w:u w:color="333333"/>
          <w:shd w:val="clear" w:color="auto" w:fill="FFFFFF"/>
          <w:rtl w:val="0"/>
          <w:lang w:val="en-US"/>
        </w:rPr>
        <w:t> &lt;table/&gt;</w:t>
      </w:r>
    </w:p>
    <w:p>
      <w:pPr>
        <w:framePr w:hRule="auto" w:wrap="auto" w:vAnchor="margin" w:hAnchor="text" w:yAlign="inline"/>
        <w:numPr>
          <w:ilvl w:val="0"/>
          <w:numId w:val="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HTML jadvalda ramka qo’shish uchun qaysi atributdan foydalaniladi ? </w:t>
      </w:r>
    </w:p>
    <w:p>
      <w:pPr>
        <w:framePr w:hRule="auto" w:wrap="auto" w:vAnchor="margin" w:hAnchor="text" w:yAlign="inline"/>
        <w:numPr>
          <w:ilvl w:val="1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src</w:t>
      </w:r>
    </w:p>
    <w:p>
      <w:pPr>
        <w:framePr w:hRule="auto" w:wrap="auto" w:vAnchor="margin" w:hAnchor="text" w:yAlign="inline"/>
        <w:numPr>
          <w:ilvl w:val="0"/>
          <w:numId w:val="1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width</w:t>
      </w:r>
    </w:p>
    <w:p>
      <w:pPr>
        <w:framePr w:hRule="auto" w:wrap="auto" w:vAnchor="margin" w:hAnchor="text" w:yAlign="inline"/>
        <w:numPr>
          <w:ilvl w:val="0"/>
          <w:numId w:val="1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height</w:t>
      </w:r>
    </w:p>
    <w:p>
      <w:pPr>
        <w:framePr w:hRule="auto" w:wrap="auto" w:vAnchor="margin" w:hAnchor="text" w:yAlign="inline"/>
        <w:numPr>
          <w:ilvl w:val="0"/>
          <w:numId w:val="1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border</w:t>
      </w:r>
    </w:p>
    <w:p>
      <w:pPr>
        <w:framePr w:hRule="auto" w:wrap="auto" w:vAnchor="margin" w:hAnchor="text" w:yAlign="inline"/>
        <w:numPr>
          <w:ilvl w:val="0"/>
          <w:numId w:val="1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Jadvalda ustunlarni birlashtirish uchun qaysi atributdan foydalaniladi ?</w:t>
      </w:r>
    </w:p>
    <w:p>
      <w:pPr>
        <w:framePr w:hRule="auto" w:wrap="auto" w:vAnchor="margin" w:hAnchor="text" w:yAlign="inline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rowspan</w:t>
      </w:r>
    </w:p>
    <w:p>
      <w:pPr>
        <w:framePr w:hRule="auto" w:wrap="auto" w:vAnchor="margin" w:hAnchor="text" w:yAlign="inline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colspan</w:t>
      </w:r>
    </w:p>
    <w:p>
      <w:pPr>
        <w:framePr w:hRule="auto" w:wrap="auto" w:vAnchor="margin" w:hAnchor="text" w:yAlign="inline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row</w:t>
      </w:r>
    </w:p>
    <w:p>
      <w:pPr>
        <w:framePr w:hRule="auto" w:wrap="auto" w:vAnchor="margin" w:hAnchor="text" w:yAlign="inline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col</w:t>
      </w:r>
    </w:p>
    <w:p>
      <w:pPr>
        <w:framePr w:hRule="auto" w:wrap="auto" w:vAnchor="margin" w:hAnchor="text" w:yAlign="inline"/>
        <w:bidi w:val="0"/>
        <w:ind w:left="0" w:right="0" w:firstLine="0"/>
        <w:jc w:val="left"/>
        <w:rPr>
          <w:outline w:val="0"/>
          <w:color w:val="000000"/>
          <w:sz w:val="28"/>
          <w:szCs w:val="28"/>
          <w:u w:color="000000"/>
          <w:rtl w:val="0"/>
        </w:rPr>
      </w:pPr>
    </w:p>
    <w:p>
      <w:pPr>
        <w:framePr w:hRule="auto" w:wrap="auto" w:vAnchor="margin" w:hAnchor="text" w:yAlign="inline"/>
        <w:numPr>
          <w:ilvl w:val="0"/>
          <w:numId w:val="1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Jadvalda satrlarni birlashtirish uchun qaysi atributdan foydalaniladi ?</w:t>
      </w:r>
    </w:p>
    <w:p>
      <w:pPr>
        <w:framePr w:hRule="auto" w:wrap="auto" w:vAnchor="margin" w:hAnchor="text" w:yAlign="inline"/>
        <w:numPr>
          <w:ilvl w:val="0"/>
          <w:numId w:val="1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rowspan</w:t>
      </w:r>
    </w:p>
    <w:p>
      <w:pPr>
        <w:framePr w:hRule="auto" w:wrap="auto" w:vAnchor="margin" w:hAnchor="text" w:yAlign="inline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colspan</w:t>
      </w:r>
    </w:p>
    <w:p>
      <w:pPr>
        <w:framePr w:hRule="auto" w:wrap="auto" w:vAnchor="margin" w:hAnchor="text" w:yAlign="inline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row</w:t>
      </w:r>
    </w:p>
    <w:p>
      <w:pPr>
        <w:framePr w:hRule="auto" w:wrap="auto" w:vAnchor="margin" w:hAnchor="text" w:yAlign="inline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col</w:t>
      </w:r>
    </w:p>
    <w:p>
      <w:pPr>
        <w:framePr w:hRule="auto" w:wrap="auto" w:vAnchor="margin" w:hAnchor="text" w:yAlign="inline"/>
        <w:numPr>
          <w:ilvl w:val="0"/>
          <w:numId w:val="1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HTMLda forma yaratish uchun qaysi tegdan foydalaniladi ?</w:t>
      </w:r>
    </w:p>
    <w:p>
      <w:pPr>
        <w:framePr w:hRule="auto" w:wrap="auto" w:vAnchor="margin" w:hAnchor="text" w:yAlign="inline"/>
        <w:numPr>
          <w:ilvl w:val="0"/>
          <w:numId w:val="1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&lt;table/&gt;</w:t>
      </w:r>
    </w:p>
    <w:p>
      <w:pPr>
        <w:framePr w:hRule="auto" w:wrap="auto" w:vAnchor="margin" w:hAnchor="text" w:yAlign="inline"/>
        <w:numPr>
          <w:ilvl w:val="0"/>
          <w:numId w:val="1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&lt;ul/&gt;</w:t>
      </w:r>
    </w:p>
    <w:p>
      <w:pPr>
        <w:framePr w:hRule="auto" w:wrap="auto" w:vAnchor="margin" w:hAnchor="text" w:yAlign="inline"/>
        <w:numPr>
          <w:ilvl w:val="0"/>
          <w:numId w:val="1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&lt;form/&gt;</w:t>
      </w:r>
    </w:p>
    <w:p>
      <w:pPr>
        <w:framePr w:hRule="auto" w:wrap="auto" w:vAnchor="margin" w:hAnchor="text" w:yAlign="inline"/>
        <w:numPr>
          <w:ilvl w:val="0"/>
          <w:numId w:val="1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&lt;ol/&gt;</w:t>
      </w:r>
    </w:p>
    <w:p>
      <w:pPr>
        <w:framePr w:hRule="auto" w:wrap="auto" w:vAnchor="margin" w:hAnchor="text" w:yAlign="inline"/>
        <w:numPr>
          <w:ilvl w:val="0"/>
          <w:numId w:val="1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Form elementini toping ?</w:t>
      </w:r>
    </w:p>
    <w:p>
      <w:pPr>
        <w:framePr w:hRule="auto" w:wrap="auto" w:vAnchor="margin" w:hAnchor="text" w:yAlign="inline"/>
        <w:numPr>
          <w:ilvl w:val="0"/>
          <w:numId w:val="1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 &lt;input/&gt;</w:t>
      </w:r>
    </w:p>
    <w:p>
      <w:pPr>
        <w:framePr w:hRule="auto" w:wrap="auto" w:vAnchor="margin" w:hAnchor="text" w:yAlign="inline"/>
        <w:numPr>
          <w:ilvl w:val="0"/>
          <w:numId w:val="1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&lt;p/&gt;</w:t>
      </w:r>
    </w:p>
    <w:p>
      <w:pPr>
        <w:framePr w:hRule="auto" w:wrap="auto" w:vAnchor="margin" w:hAnchor="text" w:yAlign="inline"/>
        <w:numPr>
          <w:ilvl w:val="0"/>
          <w:numId w:val="1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&lt;h1/&gt;</w:t>
      </w:r>
    </w:p>
    <w:p>
      <w:pPr>
        <w:framePr w:hRule="auto" w:wrap="auto" w:vAnchor="margin" w:hAnchor="text" w:yAlign="inline"/>
        <w:numPr>
          <w:ilvl w:val="0"/>
          <w:numId w:val="1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&lt;a/&gt;</w:t>
      </w:r>
    </w:p>
    <w:p>
      <w:pPr>
        <w:framePr w:hRule="auto" w:wrap="auto" w:vAnchor="margin" w:hAnchor="text" w:yAlign="inline"/>
        <w:numPr>
          <w:ilvl w:val="0"/>
          <w:numId w:val="2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&lt;input/&gt; tegini turini o’zgartirish uchun qayshi atributdan </w:t>
      </w:r>
      <w:r>
        <w:rPr>
          <w:sz w:val="28"/>
          <w:szCs w:val="28"/>
          <w:rtl w:val="0"/>
          <w:lang w:val="en-US"/>
        </w:rPr>
        <w:t>foydalaniladi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 ? </w:t>
      </w:r>
    </w:p>
    <w:p>
      <w:pPr>
        <w:framePr w:hRule="auto" w:wrap="auto" w:vAnchor="margin" w:hAnchor="text" w:yAlign="inline"/>
        <w:numPr>
          <w:ilvl w:val="0"/>
          <w:numId w:val="2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src</w:t>
      </w:r>
    </w:p>
    <w:p>
      <w:pPr>
        <w:framePr w:hRule="auto" w:wrap="auto" w:vAnchor="margin" w:hAnchor="text" w:yAlign="inline"/>
        <w:numPr>
          <w:ilvl w:val="0"/>
          <w:numId w:val="2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border</w:t>
      </w:r>
    </w:p>
    <w:p>
      <w:pPr>
        <w:framePr w:hRule="auto" w:wrap="auto" w:vAnchor="margin" w:hAnchor="text" w:yAlign="inline"/>
        <w:numPr>
          <w:ilvl w:val="0"/>
          <w:numId w:val="2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</w:t>
      </w:r>
    </w:p>
    <w:p>
      <w:pPr>
        <w:framePr w:hRule="auto" w:wrap="auto" w:vAnchor="margin" w:hAnchor="text" w:yAlign="inline"/>
        <w:numPr>
          <w:ilvl w:val="0"/>
          <w:numId w:val="2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alt</w:t>
      </w:r>
    </w:p>
    <w:p>
      <w:pPr>
        <w:framePr w:hRule="auto" w:wrap="auto" w:vAnchor="margin" w:hAnchor="text" w:yAlign="inline"/>
        <w:numPr>
          <w:ilvl w:val="0"/>
          <w:numId w:val="2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&lt;input/&gt; tegiga nom berib yuborish uchun qayshi tegdan </w:t>
      </w:r>
      <w:r>
        <w:rPr>
          <w:sz w:val="28"/>
          <w:szCs w:val="28"/>
          <w:rtl w:val="0"/>
          <w:lang w:val="en-US"/>
        </w:rPr>
        <w:t>foydalaniladi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 ?  </w:t>
      </w:r>
    </w:p>
    <w:p>
      <w:pPr>
        <w:framePr w:hRule="auto" w:wrap="auto" w:vAnchor="margin" w:hAnchor="text" w:yAlign="inline"/>
        <w:numPr>
          <w:ilvl w:val="0"/>
          <w:numId w:val="2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&lt;p/&gt;</w:t>
      </w:r>
    </w:p>
    <w:p>
      <w:pPr>
        <w:framePr w:hRule="auto" w:wrap="auto" w:vAnchor="margin" w:hAnchor="text" w:yAlign="inline"/>
        <w:numPr>
          <w:ilvl w:val="0"/>
          <w:numId w:val="2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&lt;h1/&gt;</w:t>
      </w:r>
    </w:p>
    <w:p>
      <w:pPr>
        <w:framePr w:hRule="auto" w:wrap="auto" w:vAnchor="margin" w:hAnchor="text" w:yAlign="inline"/>
        <w:numPr>
          <w:ilvl w:val="0"/>
          <w:numId w:val="2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&lt;label/&gt;</w:t>
      </w:r>
    </w:p>
    <w:p>
      <w:pPr>
        <w:framePr w:hRule="auto" w:wrap="auto" w:vAnchor="margin" w:hAnchor="text" w:yAlign="inline"/>
        <w:numPr>
          <w:ilvl w:val="0"/>
          <w:numId w:val="2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&lt;a/&gt;</w:t>
      </w:r>
    </w:p>
    <w:p>
      <w:pPr>
        <w:framePr w:hRule="auto" w:wrap="auto" w:vAnchor="margin" w:hAnchor="text" w:yAlign="inline"/>
        <w:numPr>
          <w:ilvl w:val="0"/>
          <w:numId w:val="2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Backendga ma’lumotlar to’g’ri borishi uchun inputga qaysi atribut berib yuborish kerak !</w:t>
      </w:r>
    </w:p>
    <w:p>
      <w:pPr>
        <w:framePr w:hRule="auto" w:wrap="auto" w:vAnchor="margin" w:hAnchor="text" w:yAlign="inline"/>
        <w:numPr>
          <w:ilvl w:val="0"/>
          <w:numId w:val="2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for</w:t>
      </w:r>
    </w:p>
    <w:p>
      <w:pPr>
        <w:framePr w:hRule="auto" w:wrap="auto" w:vAnchor="margin" w:hAnchor="text" w:yAlign="inline"/>
        <w:numPr>
          <w:ilvl w:val="0"/>
          <w:numId w:val="2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Id</w:t>
      </w:r>
    </w:p>
    <w:p>
      <w:pPr>
        <w:framePr w:hRule="auto" w:wrap="auto" w:vAnchor="margin" w:hAnchor="text" w:yAlign="inline"/>
        <w:numPr>
          <w:ilvl w:val="0"/>
          <w:numId w:val="2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name</w:t>
      </w:r>
    </w:p>
    <w:p>
      <w:pPr>
        <w:framePr w:hRule="auto" w:wrap="auto" w:vAnchor="margin" w:hAnchor="text" w:yAlign="inline"/>
        <w:numPr>
          <w:ilvl w:val="0"/>
          <w:numId w:val="2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</w:t>
      </w:r>
    </w:p>
    <w:p>
      <w:pPr>
        <w:framePr w:hRule="auto" w:wrap="auto" w:vAnchor="margin" w:hAnchor="text" w:yAlign="inline"/>
        <w:numPr>
          <w:ilvl w:val="0"/>
          <w:numId w:val="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formaning avtomatik to'ldirishni yoqish yoki o’chirish uchun qaysi atribut </w:t>
      </w:r>
      <w:r>
        <w:rPr>
          <w:sz w:val="28"/>
          <w:szCs w:val="28"/>
          <w:rtl w:val="0"/>
          <w:lang w:val="en-US"/>
        </w:rPr>
        <w:t xml:space="preserve">foydalaniladi </w:t>
      </w:r>
    </w:p>
    <w:p>
      <w:pPr>
        <w:framePr w:hRule="auto" w:wrap="auto" w:vAnchor="margin" w:hAnchor="text" w:yAlign="inline"/>
        <w:numPr>
          <w:ilvl w:val="0"/>
          <w:numId w:val="2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autocomplete</w:t>
      </w:r>
    </w:p>
    <w:p>
      <w:pPr>
        <w:framePr w:hRule="auto" w:wrap="auto" w:vAnchor="margin" w:hAnchor="text" w:yAlign="inline"/>
        <w:numPr>
          <w:ilvl w:val="0"/>
          <w:numId w:val="2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action</w:t>
      </w:r>
    </w:p>
    <w:p>
      <w:pPr>
        <w:framePr w:hRule="auto" w:wrap="auto" w:vAnchor="margin" w:hAnchor="text" w:yAlign="inline"/>
        <w:numPr>
          <w:ilvl w:val="0"/>
          <w:numId w:val="2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method</w:t>
      </w:r>
    </w:p>
    <w:p>
      <w:pPr>
        <w:framePr w:hRule="auto" w:wrap="auto" w:vAnchor="margin" w:hAnchor="text" w:yAlign="inline"/>
        <w:numPr>
          <w:ilvl w:val="0"/>
          <w:numId w:val="2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name</w:t>
      </w:r>
    </w:p>
    <w:p>
      <w:pPr>
        <w:framePr w:hRule="auto" w:wrap="auto" w:vAnchor="margin" w:hAnchor="text" w:yAlign="inline"/>
        <w:bidi w:val="0"/>
        <w:ind w:left="0" w:right="0" w:firstLine="0"/>
        <w:jc w:val="left"/>
        <w:rPr>
          <w:outline w:val="0"/>
          <w:color w:val="000000"/>
          <w:sz w:val="28"/>
          <w:szCs w:val="28"/>
          <w:u w:color="000000"/>
          <w:rtl w:val="0"/>
        </w:rPr>
      </w:pPr>
    </w:p>
    <w:p>
      <w:pPr>
        <w:framePr w:hRule="auto" w:wrap="auto" w:vAnchor="margin" w:hAnchor="text" w:yAlign="inline"/>
        <w:numPr>
          <w:ilvl w:val="0"/>
          <w:numId w:val="2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 Inputni turini raqam qabul qiladigan qilish uchun qaysi typedan </w:t>
      </w:r>
      <w:r>
        <w:rPr>
          <w:sz w:val="28"/>
          <w:szCs w:val="28"/>
          <w:rtl w:val="0"/>
          <w:lang w:val="en-US"/>
        </w:rPr>
        <w:t>foydalaniladi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  ?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type=“text”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type=“number”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type=“e</w:t>
      </w:r>
      <w:r>
        <w:rPr>
          <w:sz w:val="28"/>
          <w:szCs w:val="28"/>
          <w:rtl w:val="0"/>
          <w:lang w:val="en-US"/>
        </w:rPr>
        <w:t>mail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type=“password"</w:t>
      </w:r>
    </w:p>
    <w:p>
      <w:pPr>
        <w:framePr w:hRule="auto" w:wrap="auto" w:vAnchor="margin" w:hAnchor="text" w:yAlign="inline"/>
        <w:numPr>
          <w:ilvl w:val="0"/>
          <w:numId w:val="2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 Inputni turini elektron pochta </w:t>
      </w:r>
      <w:r>
        <w:rPr>
          <w:sz w:val="28"/>
          <w:szCs w:val="28"/>
          <w:rtl w:val="0"/>
          <w:lang w:val="en-US"/>
        </w:rPr>
        <w:t>qabul qiladigan qilish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 uchun qaysi typedan </w:t>
      </w:r>
      <w:r>
        <w:rPr>
          <w:sz w:val="28"/>
          <w:szCs w:val="28"/>
          <w:rtl w:val="0"/>
          <w:lang w:val="en-US"/>
        </w:rPr>
        <w:t>foydalaniladi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 ? </w:t>
      </w:r>
    </w:p>
    <w:p>
      <w:pPr>
        <w:framePr w:hRule="auto" w:wrap="auto" w:vAnchor="margin" w:hAnchor="text" w:yAlign="inline"/>
        <w:numPr>
          <w:ilvl w:val="0"/>
          <w:numId w:val="3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type=“text”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type=“number”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type=“e</w:t>
      </w:r>
      <w:r>
        <w:rPr>
          <w:sz w:val="28"/>
          <w:szCs w:val="28"/>
          <w:rtl w:val="0"/>
          <w:lang w:val="en-US"/>
        </w:rPr>
        <w:t>mail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type=“password"</w:t>
      </w:r>
    </w:p>
    <w:p>
      <w:pPr>
        <w:framePr w:hRule="auto" w:wrap="auto" w:vAnchor="margin" w:hAnchor="text" w:yAlign="inline"/>
        <w:numPr>
          <w:ilvl w:val="0"/>
          <w:numId w:val="3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Inputni turini parol qabul qiladigan qilish uchun qaysi typedan foydalaniladi ?</w:t>
      </w:r>
    </w:p>
    <w:p>
      <w:pPr>
        <w:framePr w:hRule="auto" w:wrap="auto" w:vAnchor="margin" w:hAnchor="text" w:yAlign="inline"/>
        <w:numPr>
          <w:ilvl w:val="0"/>
          <w:numId w:val="3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type=“text”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type=“number”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type=“e</w:t>
      </w:r>
      <w:r>
        <w:rPr>
          <w:sz w:val="28"/>
          <w:szCs w:val="28"/>
          <w:rtl w:val="0"/>
          <w:lang w:val="en-US"/>
        </w:rPr>
        <w:t>mail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type=“password"</w:t>
      </w:r>
    </w:p>
    <w:p>
      <w:pPr>
        <w:framePr w:hRule="auto" w:wrap="auto" w:vAnchor="margin" w:hAnchor="text" w:yAlign="inline"/>
        <w:numPr>
          <w:ilvl w:val="0"/>
          <w:numId w:val="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Inputni turini file qabul qiladigan qilish uchun qaysi typedan </w:t>
      </w:r>
      <w:r>
        <w:rPr>
          <w:sz w:val="28"/>
          <w:szCs w:val="28"/>
          <w:rtl w:val="0"/>
          <w:lang w:val="en-US"/>
        </w:rPr>
        <w:t>foydalaniladi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 ? </w:t>
      </w:r>
    </w:p>
    <w:p>
      <w:pPr>
        <w:framePr w:hRule="auto" w:wrap="auto" w:vAnchor="margin" w:hAnchor="text" w:yAlign="inline"/>
        <w:numPr>
          <w:ilvl w:val="0"/>
          <w:numId w:val="3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type=“text”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type=“number”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type=“file”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type=“password"</w:t>
      </w:r>
    </w:p>
    <w:p>
      <w:pPr>
        <w:framePr w:hRule="auto" w:wrap="auto" w:vAnchor="margin" w:hAnchor="text" w:yAlign="inline"/>
        <w:numPr>
          <w:ilvl w:val="0"/>
          <w:numId w:val="3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Inputga user qanday ma’lumot kiritishi kerakligini bildirish uchun qaysi atributdan foydalaniladi ?</w:t>
      </w:r>
    </w:p>
    <w:p>
      <w:pPr>
        <w:framePr w:hRule="auto" w:wrap="auto" w:vAnchor="margin" w:hAnchor="text" w:yAlign="inline"/>
        <w:numPr>
          <w:ilvl w:val="0"/>
          <w:numId w:val="3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placeholder</w:t>
      </w:r>
    </w:p>
    <w:p>
      <w:pPr>
        <w:framePr w:hRule="auto" w:wrap="auto" w:vAnchor="margin" w:hAnchor="text" w:yAlign="inline"/>
        <w:numPr>
          <w:ilvl w:val="0"/>
          <w:numId w:val="3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</w:t>
      </w:r>
    </w:p>
    <w:p>
      <w:pPr>
        <w:framePr w:hRule="auto" w:wrap="auto" w:vAnchor="margin" w:hAnchor="text" w:yAlign="inline"/>
        <w:numPr>
          <w:ilvl w:val="0"/>
          <w:numId w:val="3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src</w:t>
      </w:r>
    </w:p>
    <w:p>
      <w:pPr>
        <w:framePr w:hRule="auto" w:wrap="auto" w:vAnchor="margin" w:hAnchor="text" w:yAlign="inline"/>
        <w:numPr>
          <w:ilvl w:val="0"/>
          <w:numId w:val="3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method</w:t>
      </w:r>
    </w:p>
    <w:p>
      <w:pPr>
        <w:framePr w:hRule="auto" w:wrap="auto" w:vAnchor="margin" w:hAnchor="text" w:yAlign="inline"/>
        <w:numPr>
          <w:ilvl w:val="0"/>
          <w:numId w:val="3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Inputni turini telefon raqam qabul qiladigan qilish uchun qaysi typedan </w:t>
      </w:r>
      <w:r>
        <w:rPr>
          <w:sz w:val="28"/>
          <w:szCs w:val="28"/>
          <w:rtl w:val="0"/>
          <w:lang w:val="en-US"/>
        </w:rPr>
        <w:t>foydalaniladi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 xml:space="preserve"> ?</w:t>
      </w:r>
    </w:p>
    <w:p>
      <w:pPr>
        <w:framePr w:hRule="auto" w:wrap="auto" w:vAnchor="margin" w:hAnchor="text" w:yAlign="inline"/>
        <w:numPr>
          <w:ilvl w:val="0"/>
          <w:numId w:val="3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type=“text”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type=“number”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type=“e</w:t>
      </w:r>
      <w:r>
        <w:rPr>
          <w:sz w:val="28"/>
          <w:szCs w:val="28"/>
          <w:rtl w:val="0"/>
          <w:lang w:val="en-US"/>
        </w:rPr>
        <w:t>mail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type=“password"</w:t>
      </w:r>
    </w:p>
    <w:p>
      <w:pPr>
        <w:framePr w:hRule="auto" w:wrap="auto" w:vAnchor="margin" w:hAnchor="text" w:yAlign="inline"/>
        <w:numPr>
          <w:ilvl w:val="0"/>
          <w:numId w:val="3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 Inputni turini sanani qabul qiladigan qilish uchun qaysi typedan foydalaniladi ?</w:t>
      </w:r>
    </w:p>
    <w:p>
      <w:pPr>
        <w:framePr w:hRule="auto" w:wrap="auto" w:vAnchor="margin" w:hAnchor="text" w:yAlign="inline"/>
        <w:numPr>
          <w:ilvl w:val="0"/>
          <w:numId w:val="3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type=“date”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type=“number”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type=“e</w:t>
      </w:r>
      <w:r>
        <w:rPr>
          <w:sz w:val="28"/>
          <w:szCs w:val="28"/>
          <w:rtl w:val="0"/>
          <w:lang w:val="en-US"/>
        </w:rPr>
        <w:t>mail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”</w:t>
      </w:r>
    </w:p>
    <w:p>
      <w:pPr>
        <w:framePr w:hRule="auto" w:wrap="auto" w:vAnchor="margin" w:hAnchor="text" w:yAlign="inline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</w:rPr>
        <w:t>type=“password"</w:t>
      </w:r>
    </w:p>
    <w:p>
      <w:pPr>
        <w:framePr w:hRule="auto" w:wrap="auto" w:vAnchor="margin" w:hAnchor="text" w:yAlign="inline"/>
        <w:rPr>
          <w:outline w:val="0"/>
          <w:color w:val="000000"/>
          <w:sz w:val="28"/>
          <w:szCs w:val="28"/>
          <w:u w:color="000000"/>
        </w:rPr>
      </w:pPr>
    </w:p>
    <w:p>
      <w:pPr>
        <w:framePr w:hRule="auto" w:wrap="auto" w:vAnchor="margin" w:hAnchor="text" w:yAlign="inline"/>
        <w:rPr>
          <w:outline w:val="0"/>
          <w:color w:val="000000"/>
          <w:sz w:val="22"/>
          <w:szCs w:val="22"/>
          <w:u w:color="000000"/>
        </w:rPr>
      </w:pPr>
    </w:p>
    <w:p>
      <w:pPr>
        <w:framePr w:hRule="auto" w:wrap="auto" w:vAnchor="margin" w:hAnchor="text" w:yAlign="inline"/>
        <w:rPr>
          <w:outline w:val="0"/>
          <w:color w:val="000000"/>
          <w:sz w:val="22"/>
          <w:szCs w:val="22"/>
          <w:u w:color="000000"/>
        </w:rPr>
      </w:pPr>
    </w:p>
    <w:p>
      <w:pPr>
        <w:framePr w:hRule="auto" w:wrap="auto" w:vAnchor="margin" w:hAnchor="text" w:yAlign="inline"/>
        <w:rPr>
          <w:outline w:val="0"/>
          <w:color w:val="000000"/>
          <w:sz w:val="22"/>
          <w:szCs w:val="22"/>
          <w:u w:color="000000"/>
        </w:rPr>
      </w:pPr>
    </w:p>
    <w:p>
      <w:pPr>
        <w:framePr w:hRule="auto" w:wrap="auto" w:vAnchor="margin" w:hAnchor="text" w:yAlign="inline"/>
        <w:rPr>
          <w:outline w:val="0"/>
          <w:color w:val="000000"/>
          <w:sz w:val="22"/>
          <w:szCs w:val="22"/>
          <w:u w:color="000000"/>
        </w:rPr>
      </w:pPr>
    </w:p>
    <w:p>
      <w:pPr>
        <w:framePr w:hRule="auto" w:wrap="auto" w:vAnchor="margin" w:hAnchor="text" w:yAlign="inline"/>
      </w:pPr>
    </w:p>
    <w:sectPr>
      <w:headerReference r:id="rId5" w:type="default"/>
      <w:footerReference r:id="rId6" w:type="default"/>
      <w:pgSz w:w="11900" w:h="16840"/>
      <w:pgMar w:top="1440" w:right="1152" w:bottom="1440" w:left="115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hRule="auto" w:wrap="auto" w:vAnchor="margin" w:hAnchor="text" w:yAlign="inline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upperLetter"/>
      <w:suff w:val="nothing"/>
      <w:lvlText w:val="%1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upperLetter"/>
      <w:suff w:val="nothing"/>
      <w:lvlText w:val="%2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upperLetter"/>
      <w:suff w:val="nothing"/>
      <w:lvlText w:val="%3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upperLetter"/>
      <w:suff w:val="nothing"/>
      <w:lvlText w:val="%4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upperLetter"/>
      <w:suff w:val="nothing"/>
      <w:lvlText w:val="%5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upperLetter"/>
      <w:suff w:val="nothing"/>
      <w:lvlText w:val="%6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upperLetter"/>
      <w:suff w:val="nothing"/>
      <w:lvlText w:val="%7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upperLetter"/>
      <w:suff w:val="nothing"/>
      <w:lvlText w:val="%8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upperLetter"/>
      <w:suff w:val="nothing"/>
      <w:lvlText w:val="%9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upperLetter"/>
      <w:suff w:val="nothing"/>
      <w:lvlText w:val="%1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upperLetter"/>
      <w:suff w:val="nothing"/>
      <w:lvlText w:val="%2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upperLetter"/>
      <w:suff w:val="nothing"/>
      <w:lvlText w:val="%3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upperLetter"/>
      <w:suff w:val="nothing"/>
      <w:lvlText w:val="%4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upperLetter"/>
      <w:suff w:val="nothing"/>
      <w:lvlText w:val="%5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upperLetter"/>
      <w:suff w:val="nothing"/>
      <w:lvlText w:val="%6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upperLetter"/>
      <w:suff w:val="nothing"/>
      <w:lvlText w:val="%7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upperLetter"/>
      <w:suff w:val="nothing"/>
      <w:lvlText w:val="%8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upperLetter"/>
      <w:suff w:val="nothing"/>
      <w:lvlText w:val="%9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upperLetter"/>
      <w:suff w:val="nothing"/>
      <w:lvlText w:val="%1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upperLetter"/>
      <w:suff w:val="nothing"/>
      <w:lvlText w:val="%2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upperLetter"/>
      <w:suff w:val="nothing"/>
      <w:lvlText w:val="%3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upperLetter"/>
      <w:suff w:val="nothing"/>
      <w:lvlText w:val="%4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upperLetter"/>
      <w:suff w:val="nothing"/>
      <w:lvlText w:val="%5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upperLetter"/>
      <w:suff w:val="nothing"/>
      <w:lvlText w:val="%6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upperLetter"/>
      <w:suff w:val="nothing"/>
      <w:lvlText w:val="%7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upperLetter"/>
      <w:suff w:val="nothing"/>
      <w:lvlText w:val="%8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upperLetter"/>
      <w:suff w:val="nothing"/>
      <w:lvlText w:val="%9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upperLetter"/>
      <w:suff w:val="nothing"/>
      <w:lvlText w:val="%1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upperLetter"/>
      <w:suff w:val="nothing"/>
      <w:lvlText w:val="%2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upperLetter"/>
      <w:suff w:val="nothing"/>
      <w:lvlText w:val="%3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upperLetter"/>
      <w:suff w:val="nothing"/>
      <w:lvlText w:val="%4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upperLetter"/>
      <w:suff w:val="nothing"/>
      <w:lvlText w:val="%5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upperLetter"/>
      <w:suff w:val="nothing"/>
      <w:lvlText w:val="%6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upperLetter"/>
      <w:suff w:val="nothing"/>
      <w:lvlText w:val="%7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upperLetter"/>
      <w:suff w:val="nothing"/>
      <w:lvlText w:val="%8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upperLetter"/>
      <w:suff w:val="nothing"/>
      <w:lvlText w:val="%9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upperLetter"/>
      <w:suff w:val="nothing"/>
      <w:lvlText w:val="%1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upperLetter"/>
      <w:suff w:val="nothing"/>
      <w:lvlText w:val="%2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upperLetter"/>
      <w:suff w:val="nothing"/>
      <w:lvlText w:val="%3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upperLetter"/>
      <w:suff w:val="nothing"/>
      <w:lvlText w:val="%4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upperLetter"/>
      <w:suff w:val="nothing"/>
      <w:lvlText w:val="%5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upperLetter"/>
      <w:suff w:val="nothing"/>
      <w:lvlText w:val="%6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upperLetter"/>
      <w:suff w:val="nothing"/>
      <w:lvlText w:val="%7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upperLetter"/>
      <w:suff w:val="nothing"/>
      <w:lvlText w:val="%8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upperLetter"/>
      <w:suff w:val="nothing"/>
      <w:lvlText w:val="%9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DCBA6B53"/>
    <w:multiLevelType w:val="multilevel"/>
    <w:tmpl w:val="DCBA6B53"/>
    <w:lvl w:ilvl="0" w:tentative="0">
      <w:start w:val="1"/>
      <w:numFmt w:val="upperLetter"/>
      <w:suff w:val="nothing"/>
      <w:lvlText w:val="%1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upperLetter"/>
      <w:suff w:val="nothing"/>
      <w:lvlText w:val="%2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upperLetter"/>
      <w:suff w:val="nothing"/>
      <w:lvlText w:val="%3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upperLetter"/>
      <w:suff w:val="nothing"/>
      <w:lvlText w:val="%4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upperLetter"/>
      <w:suff w:val="nothing"/>
      <w:lvlText w:val="%5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upperLetter"/>
      <w:suff w:val="nothing"/>
      <w:lvlText w:val="%6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upperLetter"/>
      <w:suff w:val="nothing"/>
      <w:lvlText w:val="%7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upperLetter"/>
      <w:suff w:val="nothing"/>
      <w:lvlText w:val="%8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upperLetter"/>
      <w:suff w:val="nothing"/>
      <w:lvlText w:val="%9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425"/>
          <w:tab w:val="left" w:pos="708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tabs>
          <w:tab w:val="left" w:pos="425"/>
          <w:tab w:val="left" w:pos="708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tabs>
          <w:tab w:val="left" w:pos="425"/>
          <w:tab w:val="left" w:pos="708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425"/>
          <w:tab w:val="left" w:pos="708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tabs>
          <w:tab w:val="left" w:pos="425"/>
          <w:tab w:val="left" w:pos="708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tabs>
          <w:tab w:val="left" w:pos="425"/>
          <w:tab w:val="left" w:pos="708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425"/>
          <w:tab w:val="left" w:pos="708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tabs>
          <w:tab w:val="left" w:pos="425"/>
          <w:tab w:val="left" w:pos="708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tabs>
          <w:tab w:val="left" w:pos="425"/>
          <w:tab w:val="left" w:pos="708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243FCF68"/>
    <w:multiLevelType w:val="multilevel"/>
    <w:tmpl w:val="243FCF68"/>
    <w:lvl w:ilvl="0" w:tentative="0">
      <w:start w:val="1"/>
      <w:numFmt w:val="upperLetter"/>
      <w:suff w:val="nothing"/>
      <w:lvlText w:val="%1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upperLetter"/>
      <w:suff w:val="nothing"/>
      <w:lvlText w:val="%2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upperLetter"/>
      <w:suff w:val="nothing"/>
      <w:lvlText w:val="%3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upperLetter"/>
      <w:suff w:val="nothing"/>
      <w:lvlText w:val="%4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upperLetter"/>
      <w:suff w:val="nothing"/>
      <w:lvlText w:val="%5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upperLetter"/>
      <w:suff w:val="nothing"/>
      <w:lvlText w:val="%6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upperLetter"/>
      <w:suff w:val="nothing"/>
      <w:lvlText w:val="%7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upperLetter"/>
      <w:suff w:val="nothing"/>
      <w:lvlText w:val="%8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upperLetter"/>
      <w:suff w:val="nothing"/>
      <w:lvlText w:val="%9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46A08BB8"/>
    <w:multiLevelType w:val="multilevel"/>
    <w:tmpl w:val="46A08BB8"/>
    <w:lvl w:ilvl="0" w:tentative="0">
      <w:start w:val="1"/>
      <w:numFmt w:val="upperLetter"/>
      <w:suff w:val="nothing"/>
      <w:lvlText w:val="%1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upperLetter"/>
      <w:suff w:val="nothing"/>
      <w:lvlText w:val="%2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upperLetter"/>
      <w:suff w:val="nothing"/>
      <w:lvlText w:val="%3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upperLetter"/>
      <w:suff w:val="nothing"/>
      <w:lvlText w:val="%4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upperLetter"/>
      <w:suff w:val="nothing"/>
      <w:lvlText w:val="%5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upperLetter"/>
      <w:suff w:val="nothing"/>
      <w:lvlText w:val="%6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upperLetter"/>
      <w:suff w:val="nothing"/>
      <w:lvlText w:val="%7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upperLetter"/>
      <w:suff w:val="nothing"/>
      <w:lvlText w:val="%8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upperLetter"/>
      <w:suff w:val="nothing"/>
      <w:lvlText w:val="%9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nsid w:val="60382F6E"/>
    <w:multiLevelType w:val="multilevel"/>
    <w:tmpl w:val="60382F6E"/>
    <w:lvl w:ilvl="0" w:tentative="0">
      <w:start w:val="1"/>
      <w:numFmt w:val="upperLetter"/>
      <w:suff w:val="nothing"/>
      <w:lvlText w:val="%1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upperLetter"/>
      <w:suff w:val="nothing"/>
      <w:lvlText w:val="%2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upperLetter"/>
      <w:suff w:val="nothing"/>
      <w:lvlText w:val="%3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upperLetter"/>
      <w:suff w:val="nothing"/>
      <w:lvlText w:val="%4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upperLetter"/>
      <w:suff w:val="nothing"/>
      <w:lvlText w:val="%5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upperLetter"/>
      <w:suff w:val="nothing"/>
      <w:lvlText w:val="%6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upperLetter"/>
      <w:suff w:val="nothing"/>
      <w:lvlText w:val="%7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upperLetter"/>
      <w:suff w:val="nothing"/>
      <w:lvlText w:val="%8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upperLetter"/>
      <w:suff w:val="nothing"/>
      <w:lvlText w:val="%9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629F7852"/>
    <w:multiLevelType w:val="multilevel"/>
    <w:tmpl w:val="629F7852"/>
    <w:lvl w:ilvl="0" w:tentative="0">
      <w:start w:val="1"/>
      <w:numFmt w:val="upperLetter"/>
      <w:suff w:val="nothing"/>
      <w:lvlText w:val="%1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upperLetter"/>
      <w:suff w:val="nothing"/>
      <w:lvlText w:val="%2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upperLetter"/>
      <w:suff w:val="nothing"/>
      <w:lvlText w:val="%3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upperLetter"/>
      <w:suff w:val="nothing"/>
      <w:lvlText w:val="%4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upperLetter"/>
      <w:suff w:val="nothing"/>
      <w:lvlText w:val="%5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upperLetter"/>
      <w:suff w:val="nothing"/>
      <w:lvlText w:val="%6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upperLetter"/>
      <w:suff w:val="nothing"/>
      <w:lvlText w:val="%7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upperLetter"/>
      <w:suff w:val="nothing"/>
      <w:lvlText w:val="%8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upperLetter"/>
      <w:suff w:val="nothing"/>
      <w:lvlText w:val="%9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nsid w:val="77ECEA79"/>
    <w:multiLevelType w:val="multilevel"/>
    <w:tmpl w:val="77ECEA79"/>
    <w:lvl w:ilvl="0" w:tentative="0">
      <w:start w:val="1"/>
      <w:numFmt w:val="upperLetter"/>
      <w:suff w:val="nothing"/>
      <w:lvlText w:val="%1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upperLetter"/>
      <w:suff w:val="nothing"/>
      <w:lvlText w:val="%2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upperLetter"/>
      <w:suff w:val="nothing"/>
      <w:lvlText w:val="%3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upperLetter"/>
      <w:suff w:val="nothing"/>
      <w:lvlText w:val="%4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upperLetter"/>
      <w:suff w:val="nothing"/>
      <w:lvlText w:val="%5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upperLetter"/>
      <w:suff w:val="nothing"/>
      <w:lvlText w:val="%6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upperLetter"/>
      <w:suff w:val="nothing"/>
      <w:lvlText w:val="%7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upperLetter"/>
      <w:suff w:val="nothing"/>
      <w:lvlText w:val="%8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upperLetter"/>
      <w:suff w:val="nothing"/>
      <w:lvlText w:val="%9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nsid w:val="7C246926"/>
    <w:multiLevelType w:val="multilevel"/>
    <w:tmpl w:val="7C246926"/>
    <w:lvl w:ilvl="0" w:tentative="0">
      <w:start w:val="1"/>
      <w:numFmt w:val="upperLetter"/>
      <w:suff w:val="nothing"/>
      <w:lvlText w:val="%1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upperLetter"/>
      <w:suff w:val="nothing"/>
      <w:lvlText w:val="%2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upperLetter"/>
      <w:suff w:val="nothing"/>
      <w:lvlText w:val="%3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upperLetter"/>
      <w:suff w:val="nothing"/>
      <w:lvlText w:val="%4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upperLetter"/>
      <w:suff w:val="nothing"/>
      <w:lvlText w:val="%5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upperLetter"/>
      <w:suff w:val="nothing"/>
      <w:lvlText w:val="%6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upperLetter"/>
      <w:suff w:val="nothing"/>
      <w:lvlText w:val="%7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upperLetter"/>
      <w:suff w:val="nothing"/>
      <w:lvlText w:val="%8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upperLetter"/>
      <w:suff w:val="nothing"/>
      <w:lvlText w:val="%9)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6"/>
  </w:num>
  <w:num w:numId="2">
    <w:abstractNumId w:val="4"/>
  </w:num>
  <w:num w:numId="3">
    <w:abstractNumId w:val="6"/>
    <w:lvlOverride w:ilvl="0">
      <w:startOverride w:val="2"/>
      <w:lvl w:ilvl="0" w:tentative="1">
        <w:start w:val="2"/>
        <w:numFmt w:val="decimal"/>
        <w:lvlText w:val="%1."/>
        <w:lvlJc w:val="left"/>
        <w:pPr>
          <w:tabs>
            <w:tab w:val="left" w:pos="425"/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425"/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425"/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425"/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425"/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425"/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425"/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425"/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425"/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2"/>
  </w:num>
  <w:num w:numId="5">
    <w:abstractNumId w:val="6"/>
    <w:lvlOverride w:ilvl="0">
      <w:startOverride w:val="3"/>
      <w:lvl w:ilvl="0" w:tentative="1">
        <w:start w:val="3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startOverride w:val="1"/>
    </w:lvlOverride>
  </w:num>
  <w:num w:numId="7">
    <w:abstractNumId w:val="6"/>
    <w:lvlOverride w:ilvl="0">
      <w:startOverride w:val="4"/>
      <w:lvl w:ilvl="0" w:tentative="1">
        <w:start w:val="4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</w:lvlOverride>
  </w:num>
  <w:num w:numId="9">
    <w:abstractNumId w:val="6"/>
    <w:lvlOverride w:ilvl="0">
      <w:startOverride w:val="5"/>
      <w:lvl w:ilvl="0" w:tentative="1">
        <w:start w:val="5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</w:num>
  <w:num w:numId="11">
    <w:abstractNumId w:val="0"/>
    <w:lvlOverride w:ilvl="0">
      <w:lvl w:ilvl="0" w:tentative="1">
        <w:start w:val="1"/>
        <w:numFmt w:val="upperLetter"/>
        <w:suff w:val="nothing"/>
        <w:lvlText w:val="%1)"/>
        <w:lvlJc w:val="left"/>
        <w:pPr>
          <w:ind w:left="1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upperLetter"/>
        <w:suff w:val="nothing"/>
        <w:lvlText w:val="%2)"/>
        <w:lvlJc w:val="left"/>
        <w:pPr>
          <w:ind w:left="1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upperLetter"/>
        <w:suff w:val="nothing"/>
        <w:lvlText w:val="%3)"/>
        <w:lvlJc w:val="left"/>
        <w:pPr>
          <w:ind w:left="1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upperLetter"/>
        <w:suff w:val="nothing"/>
        <w:lvlText w:val="%4)"/>
        <w:lvlJc w:val="left"/>
        <w:pPr>
          <w:ind w:left="1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upperLetter"/>
        <w:suff w:val="nothing"/>
        <w:lvlText w:val="%5)"/>
        <w:lvlJc w:val="left"/>
        <w:pPr>
          <w:ind w:left="1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upperLetter"/>
        <w:suff w:val="nothing"/>
        <w:lvlText w:val="%6)"/>
        <w:lvlJc w:val="left"/>
        <w:pPr>
          <w:ind w:left="1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upperLetter"/>
        <w:suff w:val="nothing"/>
        <w:lvlText w:val="%7)"/>
        <w:lvlJc w:val="left"/>
        <w:pPr>
          <w:ind w:left="1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upperLetter"/>
        <w:suff w:val="nothing"/>
        <w:lvlText w:val="%8)"/>
        <w:lvlJc w:val="left"/>
        <w:pPr>
          <w:ind w:left="1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upperLetter"/>
        <w:suff w:val="nothing"/>
        <w:lvlText w:val="%9)"/>
        <w:lvlJc w:val="left"/>
        <w:pPr>
          <w:ind w:left="1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6"/>
    <w:lvlOverride w:ilvl="0">
      <w:startOverride w:val="6"/>
      <w:lvl w:ilvl="0" w:tentative="1">
        <w:start w:val="6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3"/>
  </w:num>
  <w:num w:numId="14">
    <w:abstractNumId w:val="6"/>
    <w:lvlOverride w:ilvl="0">
      <w:startOverride w:val="7"/>
      <w:lvl w:ilvl="0" w:tentative="1">
        <w:start w:val="7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3"/>
    <w:lvlOverride w:ilvl="0">
      <w:startOverride w:val="1"/>
    </w:lvlOverride>
  </w:num>
  <w:num w:numId="16">
    <w:abstractNumId w:val="6"/>
    <w:lvlOverride w:ilvl="0">
      <w:startOverride w:val="8"/>
      <w:lvl w:ilvl="0" w:tentative="1">
        <w:start w:val="8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5"/>
  </w:num>
  <w:num w:numId="18">
    <w:abstractNumId w:val="6"/>
    <w:lvlOverride w:ilvl="0">
      <w:startOverride w:val="9"/>
      <w:lvl w:ilvl="0" w:tentative="1">
        <w:start w:val="9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1"/>
  </w:num>
  <w:num w:numId="20">
    <w:abstractNumId w:val="6"/>
    <w:lvlOverride w:ilvl="0">
      <w:startOverride w:val="10"/>
      <w:lvl w:ilvl="0" w:tentative="1">
        <w:start w:val="10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9"/>
  </w:num>
  <w:num w:numId="22">
    <w:abstractNumId w:val="6"/>
    <w:lvlOverride w:ilvl="0">
      <w:startOverride w:val="11"/>
      <w:lvl w:ilvl="0" w:tentative="1">
        <w:start w:val="11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8"/>
  </w:num>
  <w:num w:numId="24">
    <w:abstractNumId w:val="6"/>
    <w:lvlOverride w:ilvl="0">
      <w:startOverride w:val="12"/>
      <w:lvl w:ilvl="0" w:tentative="1">
        <w:start w:val="12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12"/>
  </w:num>
  <w:num w:numId="26">
    <w:abstractNumId w:val="11"/>
  </w:num>
  <w:num w:numId="27">
    <w:abstractNumId w:val="6"/>
    <w:lvlOverride w:ilvl="0">
      <w:startOverride w:val="14"/>
      <w:lvl w:ilvl="0" w:tentative="1">
        <w:start w:val="14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>
    <w:abstractNumId w:val="10"/>
  </w:num>
  <w:num w:numId="29">
    <w:abstractNumId w:val="6"/>
    <w:lvlOverride w:ilvl="0">
      <w:startOverride w:val="15"/>
      <w:lvl w:ilvl="0" w:tentative="1">
        <w:start w:val="15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10"/>
    <w:lvlOverride w:ilvl="0">
      <w:startOverride w:val="1"/>
    </w:lvlOverride>
  </w:num>
  <w:num w:numId="31">
    <w:abstractNumId w:val="6"/>
    <w:lvlOverride w:ilvl="0">
      <w:startOverride w:val="16"/>
      <w:lvl w:ilvl="0" w:tentative="1">
        <w:start w:val="16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6"/>
    <w:lvlOverride w:ilvl="0">
      <w:startOverride w:val="18"/>
      <w:lvl w:ilvl="0" w:tentative="1">
        <w:start w:val="18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>
    <w:abstractNumId w:val="7"/>
  </w:num>
  <w:num w:numId="36">
    <w:abstractNumId w:val="6"/>
    <w:lvlOverride w:ilvl="0">
      <w:startOverride w:val="19"/>
      <w:lvl w:ilvl="0" w:tentative="1">
        <w:start w:val="19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10"/>
    <w:lvlOverride w:ilvl="0">
      <w:startOverride w:val="1"/>
    </w:lvlOverride>
  </w:num>
  <w:num w:numId="38">
    <w:abstractNumId w:val="6"/>
    <w:lvlOverride w:ilvl="0">
      <w:startOverride w:val="20"/>
      <w:lvl w:ilvl="0" w:tentative="1">
        <w:start w:val="20"/>
        <w:numFmt w:val="decimal"/>
        <w:lvlText w:val="%1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08"/>
          </w:tabs>
          <w:ind w:left="42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bordersDoNotSurroundHeader w:val="0"/>
  <w:bordersDoNotSurroundFooter w:val="0"/>
  <w:documentProtection w:enforcement="0"/>
  <w:defaultTabStop w:val="708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6141A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0"/>
      <w:szCs w:val="20"/>
      <w:u w:val="none" w:color="000000"/>
      <w:shd w:val="clear" w:color="auto" w:fill="auto"/>
      <w:vertAlign w:val="baseline"/>
      <w:lang w:val="en-US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paragraph" w:styleId="5">
    <w:name w:val="head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153"/>
        <w:tab w:val="right" w:pos="8306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0"/>
      <w:szCs w:val="20"/>
      <w:u w:val="none" w:color="000000"/>
      <w:shd w:val="clear" w:color="auto" w:fill="auto"/>
      <w:vertAlign w:val="baseline"/>
      <w:lang w:val="en-US"/>
    </w:rPr>
  </w:style>
  <w:style w:type="table" w:customStyle="1" w:styleId="6">
    <w:name w:val="Table Normal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Header &amp; Foot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Office_12.2.0.13215_F1E327BC-269C-435d-A152-05C5408002CA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2023-09-25T14:13:56Z</dcterms:created>
  <dc:creator>Swift 3</dc:creator>
  <cp:lastModifiedBy>Nurmuhammad Ikromov</cp:lastModifiedBy>
  <dcterms:modified xsi:type="dcterms:W3CDTF">2023-09-25T14:14:47Z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6ACC7E3BF7784931A76884348318D57B_13</vt:lpwstr>
  </property>
</Properties>
</file>